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D5D451">
      <w:pPr>
        <w:pStyle w:val="37"/>
        <w:rPr>
          <w:color w:val="auto"/>
        </w:rPr>
      </w:pPr>
      <w:r>
        <w:rPr>
          <w:color w:val="auto"/>
        </w:rPr>
        <w:t>QuizCrate Backend (Postman-Based)</w:t>
      </w:r>
    </w:p>
    <w:p w14:paraId="3611A7D7">
      <w:pPr>
        <w:rPr>
          <w:color w:val="auto"/>
        </w:rPr>
      </w:pPr>
      <w:r>
        <w:rPr>
          <w:color w:val="auto"/>
        </w:rPr>
        <w:t>QuizCrate – A RESTful backend API for online quiz management and scoring system.</w:t>
      </w:r>
    </w:p>
    <w:p w14:paraId="6887D67F">
      <w:pPr>
        <w:pStyle w:val="2"/>
        <w:rPr>
          <w:color w:val="auto"/>
        </w:rPr>
      </w:pPr>
      <w:r>
        <w:rPr>
          <w:color w:val="auto"/>
        </w:rPr>
        <w:t>Objective</w:t>
      </w:r>
    </w:p>
    <w:p w14:paraId="520EE5C9">
      <w:pPr>
        <w:rPr>
          <w:color w:val="auto"/>
        </w:rPr>
      </w:pPr>
      <w:r>
        <w:rPr>
          <w:color w:val="auto"/>
        </w:rPr>
        <w:t>To build a backend system for:</w:t>
      </w:r>
      <w:r>
        <w:rPr>
          <w:color w:val="auto"/>
        </w:rPr>
        <w:br w:type="textWrapping"/>
      </w:r>
      <w:r>
        <w:rPr>
          <w:color w:val="auto"/>
        </w:rPr>
        <w:t>- Creating and storing quizzes</w:t>
      </w:r>
      <w:r>
        <w:rPr>
          <w:color w:val="auto"/>
        </w:rPr>
        <w:br w:type="textWrapping"/>
      </w:r>
      <w:r>
        <w:rPr>
          <w:color w:val="auto"/>
        </w:rPr>
        <w:t>- Attempting quizzes</w:t>
      </w:r>
      <w:r>
        <w:rPr>
          <w:color w:val="auto"/>
        </w:rPr>
        <w:br w:type="textWrapping"/>
      </w:r>
      <w:r>
        <w:rPr>
          <w:color w:val="auto"/>
        </w:rPr>
        <w:t>- Automatically evaluating answers and scoring</w:t>
      </w:r>
      <w:r>
        <w:rPr>
          <w:color w:val="auto"/>
        </w:rPr>
        <w:br w:type="textWrapping"/>
      </w:r>
      <w:r>
        <w:rPr>
          <w:color w:val="auto"/>
        </w:rPr>
        <w:t>- Storing quiz attempts</w:t>
      </w:r>
      <w:r>
        <w:rPr>
          <w:color w:val="auto"/>
        </w:rPr>
        <w:br w:type="textWrapping"/>
      </w:r>
      <w:r>
        <w:rPr>
          <w:color w:val="auto"/>
        </w:rPr>
        <w:t>- Viewing past attempts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Testing is done using Postman, not a frontend UI.</w:t>
      </w:r>
    </w:p>
    <w:p w14:paraId="65B16CCE">
      <w:pPr>
        <w:pStyle w:val="2"/>
        <w:rPr>
          <w:color w:val="auto"/>
        </w:rPr>
      </w:pPr>
      <w:r>
        <w:rPr>
          <w:color w:val="auto"/>
        </w:rPr>
        <w:t>Technologies Used</w:t>
      </w:r>
    </w:p>
    <w:p w14:paraId="299E80F5">
      <w:pPr>
        <w:rPr>
          <w:color w:val="auto"/>
        </w:rPr>
      </w:pPr>
      <w:r>
        <w:rPr>
          <w:color w:val="auto"/>
        </w:rPr>
        <w:t>- Node.js with Express.js</w:t>
      </w:r>
      <w:r>
        <w:rPr>
          <w:color w:val="auto"/>
        </w:rPr>
        <w:br w:type="textWrapping"/>
      </w:r>
      <w:r>
        <w:rPr>
          <w:color w:val="auto"/>
        </w:rPr>
        <w:t>- MongoDB with Mongoose</w:t>
      </w:r>
      <w:r>
        <w:rPr>
          <w:color w:val="auto"/>
        </w:rPr>
        <w:br w:type="textWrapping"/>
      </w:r>
      <w:r>
        <w:rPr>
          <w:color w:val="auto"/>
        </w:rPr>
        <w:t>- Postman for API testing</w:t>
      </w:r>
    </w:p>
    <w:p w14:paraId="6F4429C9">
      <w:pPr>
        <w:pStyle w:val="2"/>
        <w:rPr>
          <w:color w:val="auto"/>
        </w:rPr>
      </w:pPr>
      <w:r>
        <w:rPr>
          <w:color w:val="auto"/>
        </w:rPr>
        <w:t>MongoDB Collections</w:t>
      </w:r>
    </w:p>
    <w:p w14:paraId="7940C54E">
      <w:pPr>
        <w:rPr>
          <w:color w:val="auto"/>
        </w:rPr>
      </w:pPr>
      <w:r>
        <w:rPr>
          <w:color w:val="auto"/>
        </w:rPr>
        <w:t>- users (Optional or static)</w:t>
      </w:r>
      <w:r>
        <w:rPr>
          <w:color w:val="auto"/>
        </w:rPr>
        <w:br w:type="textWrapping"/>
      </w:r>
      <w:r>
        <w:rPr>
          <w:color w:val="auto"/>
        </w:rPr>
        <w:t>- quizzes (Each quiz with questions, options, correct answers)</w:t>
      </w:r>
      <w:r>
        <w:rPr>
          <w:color w:val="auto"/>
        </w:rPr>
        <w:br w:type="textWrapping"/>
      </w:r>
      <w:r>
        <w:rPr>
          <w:color w:val="auto"/>
        </w:rPr>
        <w:t>- attempts (Stores answers, score, user, and quizId)</w:t>
      </w:r>
    </w:p>
    <w:p w14:paraId="7C1904FA">
      <w:pPr>
        <w:pStyle w:val="2"/>
        <w:rPr>
          <w:color w:val="auto"/>
        </w:rPr>
      </w:pPr>
      <w:r>
        <w:rPr>
          <w:color w:val="auto"/>
        </w:rPr>
        <w:t>Folder Structure</w:t>
      </w:r>
    </w:p>
    <w:p w14:paraId="15FA85A1">
      <w:pPr>
        <w:rPr>
          <w:color w:val="auto"/>
        </w:rPr>
      </w:pPr>
      <w:r>
        <w:rPr>
          <w:color w:val="auto"/>
        </w:rPr>
        <w:t>project-root/</w:t>
      </w:r>
      <w:r>
        <w:rPr>
          <w:color w:val="auto"/>
        </w:rPr>
        <w:br w:type="textWrapping"/>
      </w:r>
      <w:r>
        <w:rPr>
          <w:color w:val="auto"/>
        </w:rPr>
        <w:t>├── models/</w:t>
      </w:r>
      <w:r>
        <w:rPr>
          <w:color w:val="auto"/>
        </w:rPr>
        <w:br w:type="textWrapping"/>
      </w:r>
      <w:r>
        <w:rPr>
          <w:color w:val="auto"/>
        </w:rPr>
        <w:t>│   ├── Quiz.js</w:t>
      </w:r>
      <w:r>
        <w:rPr>
          <w:color w:val="auto"/>
        </w:rPr>
        <w:br w:type="textWrapping"/>
      </w:r>
      <w:r>
        <w:rPr>
          <w:color w:val="auto"/>
        </w:rPr>
        <w:t>│   └── Attempt.js</w:t>
      </w:r>
      <w:r>
        <w:rPr>
          <w:color w:val="auto"/>
        </w:rPr>
        <w:br w:type="textWrapping"/>
      </w:r>
      <w:r>
        <w:rPr>
          <w:color w:val="auto"/>
        </w:rPr>
        <w:t>├── routes/</w:t>
      </w:r>
      <w:r>
        <w:rPr>
          <w:color w:val="auto"/>
        </w:rPr>
        <w:br w:type="textWrapping"/>
      </w:r>
      <w:r>
        <w:rPr>
          <w:color w:val="auto"/>
        </w:rPr>
        <w:t>│   └── quiz.js</w:t>
      </w:r>
      <w:r>
        <w:rPr>
          <w:color w:val="auto"/>
        </w:rPr>
        <w:br w:type="textWrapping"/>
      </w:r>
      <w:r>
        <w:rPr>
          <w:color w:val="auto"/>
        </w:rPr>
        <w:t>├── server.js</w:t>
      </w:r>
      <w:r>
        <w:rPr>
          <w:color w:val="auto"/>
        </w:rPr>
        <w:br w:type="textWrapping"/>
      </w:r>
      <w:r>
        <w:rPr>
          <w:color w:val="auto"/>
        </w:rPr>
        <w:t>└── .env</w:t>
      </w:r>
    </w:p>
    <w:p w14:paraId="0F905ECB">
      <w:pPr>
        <w:pStyle w:val="2"/>
        <w:rPr>
          <w:color w:val="auto"/>
        </w:rPr>
      </w:pPr>
    </w:p>
    <w:p w14:paraId="44D3EE00">
      <w:pPr>
        <w:pStyle w:val="2"/>
        <w:rPr>
          <w:color w:val="auto"/>
        </w:rPr>
      </w:pPr>
      <w:r>
        <w:rPr>
          <w:color w:val="auto"/>
        </w:rPr>
        <w:t>API Endpoints and Postman Test Cases</w:t>
      </w:r>
    </w:p>
    <w:p w14:paraId="7CD27BB8">
      <w:pPr>
        <w:rPr>
          <w:color w:val="auto"/>
        </w:rPr>
      </w:pPr>
    </w:p>
    <w:p w14:paraId="569B135E">
      <w:pPr>
        <w:pStyle w:val="3"/>
        <w:numPr>
          <w:ilvl w:val="0"/>
          <w:numId w:val="7"/>
        </w:num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Register User</w:t>
      </w:r>
    </w:p>
    <w:p w14:paraId="44A0B3D2">
      <w:pPr>
        <w:numPr>
          <w:numId w:val="0"/>
        </w:numPr>
        <w:rPr>
          <w:color w:val="auto"/>
        </w:rPr>
      </w:pPr>
      <w:r>
        <w:rPr>
          <w:color w:val="auto"/>
        </w:rPr>
        <w:t>Method: POST</w:t>
      </w:r>
      <w:r>
        <w:rPr>
          <w:color w:val="auto"/>
        </w:rPr>
        <w:br w:type="textWrapping"/>
      </w:r>
      <w:r>
        <w:rPr>
          <w:color w:val="auto"/>
        </w:rPr>
        <w:t>URL: /api/quiz/create</w:t>
      </w:r>
      <w:r>
        <w:rPr>
          <w:color w:val="auto"/>
        </w:rPr>
        <w:br w:type="textWrapping"/>
      </w:r>
      <w:r>
        <w:rPr>
          <w:color w:val="auto"/>
        </w:rPr>
        <w:t>Body (JSON):</w:t>
      </w:r>
    </w:p>
    <w:p w14:paraId="4D79FC50"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const mongoose = require('mongoose');</w:t>
      </w:r>
    </w:p>
    <w:p w14:paraId="7A354AF8">
      <w:pPr>
        <w:numPr>
          <w:numId w:val="0"/>
        </w:numPr>
        <w:rPr>
          <w:rFonts w:hint="default"/>
          <w:color w:val="auto"/>
        </w:rPr>
      </w:pPr>
    </w:p>
    <w:p w14:paraId="0CDF7639"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const userSchema = new mongoose.Schema({</w:t>
      </w:r>
    </w:p>
    <w:p w14:paraId="7FFEB6B1"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 name: String,</w:t>
      </w:r>
    </w:p>
    <w:p w14:paraId="385C388E"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 email: { type: String, unique: true },</w:t>
      </w:r>
    </w:p>
    <w:p w14:paraId="56C90D4E"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 password: String</w:t>
      </w:r>
    </w:p>
    <w:p w14:paraId="73174048"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});</w:t>
      </w:r>
    </w:p>
    <w:p w14:paraId="4A6508D6">
      <w:pPr>
        <w:numPr>
          <w:numId w:val="0"/>
        </w:numPr>
        <w:rPr>
          <w:rFonts w:hint="default"/>
          <w:color w:val="auto"/>
        </w:rPr>
      </w:pPr>
    </w:p>
    <w:p w14:paraId="221E7542"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module.exports = mongoose.model('User', userSchema);</w:t>
      </w:r>
    </w:p>
    <w:p w14:paraId="04848F82">
      <w:pPr>
        <w:numPr>
          <w:numId w:val="0"/>
        </w:numPr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/>
          <w:bCs/>
          <w:color w:val="auto"/>
          <w:lang w:val="en-IN"/>
        </w:rPr>
        <w:t>Example:</w:t>
      </w:r>
      <w:r>
        <w:rPr>
          <w:rFonts w:hint="default"/>
          <w:b/>
          <w:bCs/>
          <w:color w:val="auto"/>
          <w:lang w:val="en-IN"/>
        </w:rPr>
        <w:br w:type="textWrapping"/>
      </w:r>
      <w:r>
        <w:rPr>
          <w:rFonts w:hint="default"/>
          <w:b w:val="0"/>
          <w:bCs w:val="0"/>
          <w:color w:val="auto"/>
          <w:lang w:val="en-IN"/>
        </w:rPr>
        <w:t>{</w:t>
      </w:r>
    </w:p>
    <w:p w14:paraId="4C4916D1">
      <w:pPr>
        <w:numPr>
          <w:numId w:val="0"/>
        </w:numPr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"name" : "ravi" ,</w:t>
      </w:r>
    </w:p>
    <w:p w14:paraId="2D72BB9A">
      <w:pPr>
        <w:numPr>
          <w:numId w:val="0"/>
        </w:numPr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"email": "ravi56@gmail.com",</w:t>
      </w:r>
    </w:p>
    <w:p w14:paraId="1E3585CB">
      <w:pPr>
        <w:numPr>
          <w:numId w:val="0"/>
        </w:numPr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"password": "123456"</w:t>
      </w:r>
    </w:p>
    <w:p w14:paraId="1A354195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b w:val="0"/>
          <w:bCs w:val="0"/>
          <w:color w:val="auto"/>
          <w:lang w:val="en-IN"/>
        </w:rPr>
        <w:t>}</w:t>
      </w:r>
      <w:r>
        <w:rPr>
          <w:rFonts w:hint="default"/>
          <w:b w:val="0"/>
          <w:bCs w:val="0"/>
          <w:color w:val="auto"/>
          <w:lang w:val="en-IN"/>
        </w:rPr>
        <w:br w:type="textWrapping"/>
      </w:r>
      <w:r>
        <w:rPr>
          <w:rFonts w:hint="default"/>
          <w:b w:val="0"/>
          <w:bCs w:val="0"/>
          <w:color w:val="auto"/>
          <w:lang w:val="en-IN"/>
        </w:rPr>
        <w:br w:type="textWrapping"/>
      </w:r>
      <w:r>
        <w:rPr>
          <w:rFonts w:hint="default"/>
          <w:b w:val="0"/>
          <w:bCs w:val="0"/>
          <w:color w:val="auto"/>
          <w:lang w:val="en-IN"/>
        </w:rPr>
        <w:br w:type="textWrapping"/>
      </w:r>
      <w:r>
        <w:rPr>
          <w:rFonts w:hint="default"/>
          <w:b/>
          <w:bCs/>
          <w:color w:val="auto"/>
          <w:lang w:val="en-IN"/>
        </w:rPr>
        <w:t>NOTE:</w:t>
      </w:r>
      <w:r>
        <w:rPr>
          <w:rFonts w:hint="default"/>
          <w:b/>
          <w:bCs/>
          <w:color w:val="auto"/>
          <w:lang w:val="en-IN"/>
        </w:rPr>
        <w:br w:type="textWrapping"/>
      </w:r>
      <w:r>
        <w:rPr>
          <w:rFonts w:hint="default" w:ascii="Calibri" w:hAnsi="Calibri" w:eastAsia="SimSun" w:cs="Calibri"/>
          <w:sz w:val="24"/>
          <w:szCs w:val="24"/>
        </w:rPr>
        <w:t xml:space="preserve">User passwords are </w:t>
      </w:r>
      <w:r>
        <w:rPr>
          <w:rStyle w:val="34"/>
          <w:rFonts w:hint="default" w:ascii="Calibri" w:hAnsi="Calibri" w:eastAsia="SimSun" w:cs="Calibri"/>
          <w:sz w:val="24"/>
          <w:szCs w:val="24"/>
        </w:rPr>
        <w:t>not stored as plain text</w:t>
      </w:r>
      <w:r>
        <w:rPr>
          <w:rFonts w:hint="default" w:ascii="Calibri" w:hAnsi="Calibri" w:eastAsia="SimSun" w:cs="Calibri"/>
          <w:sz w:val="24"/>
          <w:szCs w:val="24"/>
        </w:rPr>
        <w:t xml:space="preserve"> in the database.</w:t>
      </w:r>
      <w:r>
        <w:rPr>
          <w:rFonts w:hint="default" w:ascii="Calibri" w:hAnsi="Calibri" w:eastAsia="SimSun" w:cs="Calibri"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sz w:val="24"/>
          <w:szCs w:val="24"/>
        </w:rPr>
        <w:t xml:space="preserve">Instead, they are </w:t>
      </w:r>
      <w:r>
        <w:rPr>
          <w:rStyle w:val="34"/>
          <w:rFonts w:hint="default" w:ascii="Calibri" w:hAnsi="Calibri" w:eastAsia="SimSun" w:cs="Calibri"/>
          <w:sz w:val="24"/>
          <w:szCs w:val="24"/>
        </w:rPr>
        <w:t xml:space="preserve">securely hashed using the </w:t>
      </w:r>
      <w:r>
        <w:rPr>
          <w:rStyle w:val="20"/>
          <w:rFonts w:hint="default" w:ascii="Calibri" w:hAnsi="Calibri" w:eastAsia="SimSun" w:cs="Calibri"/>
          <w:sz w:val="24"/>
          <w:szCs w:val="24"/>
        </w:rPr>
        <w:t>bcrypt</w:t>
      </w:r>
      <w:r>
        <w:rPr>
          <w:rStyle w:val="34"/>
          <w:rFonts w:hint="default" w:ascii="Calibri" w:hAnsi="Calibri" w:eastAsia="SimSun" w:cs="Calibri"/>
          <w:sz w:val="24"/>
          <w:szCs w:val="24"/>
        </w:rPr>
        <w:t xml:space="preserve"> library</w:t>
      </w:r>
      <w:r>
        <w:rPr>
          <w:rFonts w:hint="default" w:ascii="Calibri" w:hAnsi="Calibri" w:eastAsia="SimSun" w:cs="Calibri"/>
          <w:sz w:val="24"/>
          <w:szCs w:val="24"/>
        </w:rPr>
        <w:t xml:space="preserve"> before saving.</w:t>
      </w:r>
      <w:r>
        <w:rPr>
          <w:rFonts w:hint="default" w:ascii="Calibri" w:hAnsi="Calibri" w:eastAsia="SimSun" w:cs="Calibri"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sz w:val="24"/>
          <w:szCs w:val="24"/>
        </w:rPr>
        <w:t>This prevents password leaks even if the database is compromised.</w:t>
      </w:r>
      <w:r>
        <w:rPr>
          <w:rFonts w:hint="default" w:ascii="Calibri" w:hAnsi="Calibri" w:eastAsia="SimSun" w:cs="Calibri"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sz w:val="24"/>
          <w:szCs w:val="24"/>
        </w:rPr>
        <w:t xml:space="preserve">During login, the entered password is compared with the stored hashed password using </w:t>
      </w:r>
      <w:r>
        <w:rPr>
          <w:rStyle w:val="20"/>
          <w:rFonts w:hint="default" w:ascii="Calibri" w:hAnsi="Calibri" w:eastAsia="SimSun" w:cs="Calibri"/>
          <w:sz w:val="24"/>
          <w:szCs w:val="24"/>
        </w:rPr>
        <w:t>bcrypt.compare()</w:t>
      </w:r>
      <w:r>
        <w:rPr>
          <w:rFonts w:hint="default" w:ascii="Calibri" w:hAnsi="Calibri" w:eastAsia="SimSun" w:cs="Calibri"/>
          <w:sz w:val="24"/>
          <w:szCs w:val="24"/>
        </w:rPr>
        <w:t>.</w:t>
      </w:r>
      <w:r>
        <w:rPr>
          <w:rFonts w:hint="default" w:ascii="Calibri" w:hAnsi="Calibri" w:eastAsia="SimSun" w:cs="Calibri"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sz w:val="24"/>
          <w:szCs w:val="24"/>
        </w:rPr>
        <w:t>This is a standard and secure approach for authentication in web applications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226C5F99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38C0E38E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729247C2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0CCB6492"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 w14:paraId="7D68E0E6">
      <w:pPr>
        <w:numPr>
          <w:numId w:val="0"/>
        </w:num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SimSun" w:hAnsi="SimSun" w:eastAsia="SimSun" w:cs="SimSun"/>
          <w:b/>
          <w:bCs/>
          <w:sz w:val="24"/>
          <w:szCs w:val="24"/>
          <w:lang w:val="en-IN"/>
        </w:rPr>
        <w:t>CODE:</w:t>
      </w:r>
      <w:r>
        <w:rPr>
          <w:rFonts w:hint="default" w:ascii="SimSun" w:hAnsi="SimSun" w:eastAsia="SimSun" w:cs="SimSun"/>
          <w:b/>
          <w:bCs/>
          <w:sz w:val="24"/>
          <w:szCs w:val="24"/>
          <w:lang w:val="en-IN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sz w:val="24"/>
          <w:szCs w:val="24"/>
        </w:rPr>
        <w:t>const bcrypt = require('bcrypt');</w:t>
      </w:r>
    </w:p>
    <w:p w14:paraId="3C55F419">
      <w:pPr>
        <w:numPr>
          <w:numId w:val="0"/>
        </w:num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const hashedPassword = await bcrypt.hash(req.body.password, 10);</w:t>
      </w:r>
    </w:p>
    <w:p w14:paraId="69270338">
      <w:pPr>
        <w:numPr>
          <w:numId w:val="0"/>
        </w:num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user.password = hashedPassword;</w:t>
      </w:r>
    </w:p>
    <w:p w14:paraId="42B0B284">
      <w:pPr>
        <w:numPr>
          <w:numId w:val="0"/>
        </w:num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await user.save();</w:t>
      </w:r>
    </w:p>
    <w:p w14:paraId="64BE43A1">
      <w:pPr>
        <w:numPr>
          <w:numId w:val="0"/>
        </w:numPr>
        <w:rPr>
          <w:rFonts w:hint="default"/>
          <w:lang w:val="en-IN"/>
        </w:rPr>
      </w:pPr>
      <w:r>
        <w:rPr>
          <w:rFonts w:hint="default" w:ascii="Calibri" w:hAnsi="Calibri" w:eastAsia="SimSun" w:cs="Calibri"/>
          <w:sz w:val="24"/>
          <w:szCs w:val="24"/>
        </w:rPr>
        <w:t>const isMatch = await bcrypt.compare(req.body.password, user.password);</w:t>
      </w:r>
      <w:r>
        <w:rPr>
          <w:rFonts w:hint="default" w:ascii="Calibri" w:hAnsi="Calibri" w:eastAsia="SimSun" w:cs="Calibri"/>
          <w:sz w:val="24"/>
          <w:szCs w:val="24"/>
        </w:rPr>
        <w:br w:type="textWrapping"/>
      </w:r>
      <w:r>
        <w:drawing>
          <wp:inline distT="0" distB="0" distL="114300" distR="114300">
            <wp:extent cx="6201410" cy="1267460"/>
            <wp:effectExtent l="0" t="0" r="1270" b="1270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IN"/>
        </w:rPr>
        <w:t>Original Password:123456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Hashed Password:$2b$10$xCYSEB0Wtv0bTh/TpZSRZ.y0S.Rw9CgzyfgwVdPAuOheoS8EHJws2</w:t>
      </w:r>
    </w:p>
    <w:p w14:paraId="3BCAADDB">
      <w:pPr>
        <w:numPr>
          <w:numId w:val="0"/>
        </w:numPr>
        <w:rPr>
          <w:rFonts w:hint="default"/>
          <w:lang w:val="en-IN"/>
        </w:rPr>
      </w:pPr>
    </w:p>
    <w:p w14:paraId="690158C0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color w:val="auto"/>
          <w:lang w:val="en-IN"/>
        </w:rPr>
        <w:t>2</w:t>
      </w:r>
      <w:r>
        <w:rPr>
          <w:color w:val="auto"/>
        </w:rPr>
        <w:t xml:space="preserve">. </w:t>
      </w:r>
      <w:r>
        <w:rPr>
          <w:rFonts w:hint="default"/>
          <w:color w:val="auto"/>
          <w:lang w:val="en-IN"/>
        </w:rPr>
        <w:t>Login User</w:t>
      </w:r>
      <w:r>
        <w:rPr>
          <w:rFonts w:hint="default"/>
          <w:color w:val="auto"/>
          <w:lang w:val="en-IN"/>
        </w:rPr>
        <w:br w:type="textWrapping"/>
      </w:r>
      <w:r>
        <w:rPr>
          <w:rFonts w:hint="default"/>
          <w:b w:val="0"/>
          <w:bCs w:val="0"/>
          <w:color w:val="auto"/>
          <w:lang w:val="en-IN"/>
        </w:rPr>
        <w:t>{</w:t>
      </w:r>
    </w:p>
    <w:p w14:paraId="2F4CA33D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"email": "ravi56@gmail.com",</w:t>
      </w:r>
    </w:p>
    <w:p w14:paraId="21BDE2F3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"password": "123456"</w:t>
      </w:r>
    </w:p>
    <w:p w14:paraId="6F0CE5D5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>}</w:t>
      </w:r>
    </w:p>
    <w:p w14:paraId="0649BDBB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color w:val="auto"/>
          <w:lang w:val="en-IN"/>
        </w:rPr>
        <w:br w:type="textWrapping"/>
      </w:r>
      <w:r>
        <w:rPr>
          <w:rFonts w:hint="default"/>
          <w:color w:val="auto"/>
          <w:lang w:val="en-IN"/>
        </w:rPr>
        <w:t>CODE</w:t>
      </w:r>
      <w:r>
        <w:rPr>
          <w:rFonts w:hint="default"/>
          <w:color w:val="auto"/>
          <w:lang w:val="en-IN"/>
        </w:rPr>
        <w:br w:type="textWrapping"/>
      </w:r>
      <w:r>
        <w:rPr>
          <w:rFonts w:hint="default"/>
          <w:color w:val="auto"/>
          <w:lang w:val="en-IN"/>
        </w:rPr>
        <w:br w:type="textWrapping"/>
      </w:r>
      <w:r>
        <w:rPr>
          <w:rFonts w:hint="default"/>
          <w:b w:val="0"/>
          <w:bCs w:val="0"/>
          <w:color w:val="auto"/>
          <w:lang w:val="en-IN"/>
        </w:rPr>
        <w:t>router.post('/login', async (req, res) =&gt; {</w:t>
      </w:r>
    </w:p>
    <w:p w14:paraId="47E855A5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const { email, password } = req.body;</w:t>
      </w:r>
    </w:p>
    <w:p w14:paraId="6317A078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try {</w:t>
      </w:r>
    </w:p>
    <w:p w14:paraId="7A9939C3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// 1. Check if user exists</w:t>
      </w:r>
    </w:p>
    <w:p w14:paraId="09F37F21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const user = await User.findOne({ email });</w:t>
      </w:r>
    </w:p>
    <w:p w14:paraId="53FD930F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if (!user) {</w:t>
      </w:r>
    </w:p>
    <w:p w14:paraId="6DEB1EED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return res.status(400).json({ msg: 'Invalid credentials' });</w:t>
      </w:r>
    </w:p>
    <w:p w14:paraId="2B46280F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}</w:t>
      </w:r>
    </w:p>
    <w:p w14:paraId="427876F5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const isMatch = await bcrypt.compare(password, user.password);</w:t>
      </w:r>
    </w:p>
    <w:p w14:paraId="2D4C8E56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if (!isMatch) {</w:t>
      </w:r>
    </w:p>
    <w:p w14:paraId="646E033F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return res.status(400).json({ msg: 'Invalid credentials' });</w:t>
      </w:r>
    </w:p>
    <w:p w14:paraId="362B6EBE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}</w:t>
      </w:r>
    </w:p>
    <w:p w14:paraId="60906057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res.status(200).json({</w:t>
      </w:r>
    </w:p>
    <w:p w14:paraId="1F97381C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msg: 'Login successful',</w:t>
      </w:r>
    </w:p>
    <w:p w14:paraId="08BBD7E5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user: {</w:t>
      </w:r>
    </w:p>
    <w:p w14:paraId="617F4B5B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  id: user._id,</w:t>
      </w:r>
    </w:p>
    <w:p w14:paraId="699D4729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  name: user.name,</w:t>
      </w:r>
    </w:p>
    <w:p w14:paraId="5FC3A106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  email: user.email</w:t>
      </w:r>
    </w:p>
    <w:p w14:paraId="33D12C39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  }</w:t>
      </w:r>
    </w:p>
    <w:p w14:paraId="5300FA36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});</w:t>
      </w:r>
    </w:p>
    <w:p w14:paraId="6D02F1FB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} catch (err) {</w:t>
      </w:r>
    </w:p>
    <w:p w14:paraId="664FEA0A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console.error(err.message);</w:t>
      </w:r>
    </w:p>
    <w:p w14:paraId="0CFC193E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  res.status(500).send('Server error');</w:t>
      </w:r>
    </w:p>
    <w:p w14:paraId="4CE5FB1B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 xml:space="preserve">  }</w:t>
      </w:r>
    </w:p>
    <w:p w14:paraId="68D704A0">
      <w:pPr>
        <w:pStyle w:val="3"/>
        <w:rPr>
          <w:rFonts w:hint="default"/>
          <w:b w:val="0"/>
          <w:bCs w:val="0"/>
          <w:color w:val="auto"/>
          <w:lang w:val="en-IN"/>
        </w:rPr>
      </w:pPr>
      <w:r>
        <w:rPr>
          <w:rFonts w:hint="default"/>
          <w:b w:val="0"/>
          <w:bCs w:val="0"/>
          <w:color w:val="auto"/>
          <w:lang w:val="en-IN"/>
        </w:rPr>
        <w:t>});</w:t>
      </w:r>
      <w:r>
        <w:rPr>
          <w:rFonts w:hint="default"/>
          <w:b w:val="0"/>
          <w:bCs w:val="0"/>
          <w:color w:val="auto"/>
          <w:lang w:val="en-IN"/>
        </w:rPr>
        <w:br w:type="textWrapping"/>
      </w:r>
    </w:p>
    <w:p w14:paraId="7D6A497C">
      <w:r>
        <w:drawing>
          <wp:inline distT="0" distB="0" distL="114300" distR="114300">
            <wp:extent cx="6196330" cy="3477895"/>
            <wp:effectExtent l="0" t="0" r="6350" b="1206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3D44"/>
    <w:p w14:paraId="1D4A538F"/>
    <w:p w14:paraId="1D74CD4F"/>
    <w:p w14:paraId="0B224F3C"/>
    <w:p w14:paraId="62008126"/>
    <w:p w14:paraId="24303DD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Invalid Credentials:</w:t>
      </w:r>
    </w:p>
    <w:p w14:paraId="22790094"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6186805" cy="3484245"/>
            <wp:effectExtent l="0" t="0" r="635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A40B">
      <w:pPr>
        <w:numPr>
          <w:numId w:val="0"/>
        </w:numPr>
        <w:rPr>
          <w:rFonts w:hint="default"/>
          <w:lang w:val="en-IN"/>
        </w:rPr>
      </w:pPr>
    </w:p>
    <w:p w14:paraId="3673BD72">
      <w:pPr>
        <w:numPr>
          <w:numId w:val="0"/>
        </w:numPr>
        <w:rPr>
          <w:rFonts w:hint="default"/>
          <w:b w:val="0"/>
          <w:bCs w:val="0"/>
          <w:color w:val="auto"/>
          <w:lang w:val="en-IN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</w:p>
    <w:p w14:paraId="6D3ACBC0">
      <w:pPr>
        <w:numPr>
          <w:numId w:val="0"/>
        </w:numPr>
        <w:rPr>
          <w:rFonts w:hint="default"/>
          <w:b/>
          <w:bCs/>
          <w:color w:val="auto"/>
          <w:lang w:val="en-IN"/>
        </w:rPr>
      </w:pPr>
    </w:p>
    <w:p w14:paraId="5BE1827A">
      <w:pPr>
        <w:numPr>
          <w:numId w:val="0"/>
        </w:numPr>
        <w:rPr>
          <w:rFonts w:hint="default"/>
          <w:color w:val="auto"/>
          <w:lang w:val="en-IN"/>
        </w:rPr>
      </w:pPr>
    </w:p>
    <w:p w14:paraId="7524BC1A">
      <w:pPr>
        <w:rPr>
          <w:color w:val="auto"/>
        </w:rPr>
      </w:pPr>
    </w:p>
    <w:p w14:paraId="353AB486">
      <w:pPr>
        <w:rPr>
          <w:color w:val="auto"/>
        </w:rPr>
      </w:pPr>
    </w:p>
    <w:p w14:paraId="0ADDF349">
      <w:pPr>
        <w:rPr>
          <w:color w:val="auto"/>
        </w:rPr>
      </w:pPr>
    </w:p>
    <w:p w14:paraId="5C1ACBE9">
      <w:pPr>
        <w:rPr>
          <w:color w:val="auto"/>
        </w:rPr>
      </w:pPr>
    </w:p>
    <w:p w14:paraId="408C94C8">
      <w:pPr>
        <w:rPr>
          <w:color w:val="auto"/>
        </w:rPr>
      </w:pPr>
    </w:p>
    <w:p w14:paraId="4EC6BAAA">
      <w:pPr>
        <w:rPr>
          <w:color w:val="auto"/>
        </w:rPr>
      </w:pPr>
    </w:p>
    <w:p w14:paraId="3C6556DB">
      <w:pPr>
        <w:rPr>
          <w:color w:val="auto"/>
        </w:rPr>
      </w:pPr>
    </w:p>
    <w:p w14:paraId="5F95DD12">
      <w:pPr>
        <w:rPr>
          <w:color w:val="auto"/>
        </w:rPr>
      </w:pPr>
    </w:p>
    <w:p w14:paraId="3101D773">
      <w:pPr>
        <w:rPr>
          <w:color w:val="auto"/>
        </w:rPr>
      </w:pPr>
    </w:p>
    <w:p w14:paraId="59891641">
      <w:pPr>
        <w:rPr>
          <w:color w:val="auto"/>
        </w:rPr>
      </w:pPr>
    </w:p>
    <w:p w14:paraId="1087E999">
      <w:pPr>
        <w:pStyle w:val="3"/>
        <w:rPr>
          <w:color w:val="auto"/>
        </w:rPr>
      </w:pPr>
      <w:r>
        <w:rPr>
          <w:rFonts w:hint="default"/>
          <w:color w:val="auto"/>
          <w:lang w:val="en-IN"/>
        </w:rPr>
        <w:t>3</w:t>
      </w:r>
      <w:r>
        <w:rPr>
          <w:color w:val="auto"/>
        </w:rPr>
        <w:t>. Create Quiz</w:t>
      </w:r>
    </w:p>
    <w:p w14:paraId="305FFAFE">
      <w:pPr>
        <w:rPr>
          <w:color w:val="auto"/>
        </w:rPr>
      </w:pPr>
      <w:r>
        <w:rPr>
          <w:color w:val="auto"/>
        </w:rPr>
        <w:t>Method: POST</w:t>
      </w:r>
      <w:r>
        <w:rPr>
          <w:color w:val="auto"/>
        </w:rPr>
        <w:br w:type="textWrapping"/>
      </w:r>
      <w:r>
        <w:rPr>
          <w:color w:val="auto"/>
        </w:rPr>
        <w:t>URL: /api/quiz/create</w:t>
      </w:r>
      <w:r>
        <w:rPr>
          <w:color w:val="auto"/>
        </w:rPr>
        <w:br w:type="textWrapping"/>
      </w:r>
      <w:r>
        <w:rPr>
          <w:color w:val="auto"/>
        </w:rPr>
        <w:t>Body (JSON):</w:t>
      </w:r>
      <w:r>
        <w:rPr>
          <w:color w:val="auto"/>
        </w:rPr>
        <w:br w:type="textWrapping"/>
      </w:r>
      <w:r>
        <w:rPr>
          <w:color w:val="auto"/>
        </w:rPr>
        <w:t>{</w:t>
      </w:r>
      <w:r>
        <w:rPr>
          <w:color w:val="auto"/>
        </w:rPr>
        <w:br w:type="textWrapping"/>
      </w:r>
      <w:r>
        <w:rPr>
          <w:color w:val="auto"/>
        </w:rPr>
        <w:t xml:space="preserve">  "title": "General Knowledge Quiz",</w:t>
      </w:r>
      <w:r>
        <w:rPr>
          <w:color w:val="auto"/>
        </w:rPr>
        <w:br w:type="textWrapping"/>
      </w:r>
      <w:r>
        <w:rPr>
          <w:color w:val="auto"/>
        </w:rPr>
        <w:t xml:space="preserve">  "questions": [</w:t>
      </w:r>
      <w:r>
        <w:rPr>
          <w:color w:val="auto"/>
        </w:rPr>
        <w:br w:type="textWrapping"/>
      </w:r>
      <w:r>
        <w:rPr>
          <w:color w:val="auto"/>
        </w:rPr>
        <w:t xml:space="preserve">    {</w:t>
      </w:r>
      <w:r>
        <w:rPr>
          <w:color w:val="auto"/>
        </w:rPr>
        <w:br w:type="textWrapping"/>
      </w:r>
      <w:r>
        <w:rPr>
          <w:color w:val="auto"/>
        </w:rPr>
        <w:t xml:space="preserve">      "questionText": "What is the capital of France?",</w:t>
      </w:r>
      <w:r>
        <w:rPr>
          <w:color w:val="auto"/>
        </w:rPr>
        <w:br w:type="textWrapping"/>
      </w:r>
      <w:r>
        <w:rPr>
          <w:color w:val="auto"/>
        </w:rPr>
        <w:t xml:space="preserve">      "options": ["London", "Berlin", "Paris", "Rome"],</w:t>
      </w:r>
      <w:r>
        <w:rPr>
          <w:color w:val="auto"/>
        </w:rPr>
        <w:br w:type="textWrapping"/>
      </w:r>
      <w:r>
        <w:rPr>
          <w:color w:val="auto"/>
        </w:rPr>
        <w:t xml:space="preserve">      "correctAnswer": "Paris"</w:t>
      </w:r>
      <w:r>
        <w:rPr>
          <w:color w:val="auto"/>
        </w:rPr>
        <w:br w:type="textWrapping"/>
      </w:r>
      <w:r>
        <w:rPr>
          <w:color w:val="auto"/>
        </w:rPr>
        <w:t xml:space="preserve">    },</w:t>
      </w:r>
      <w:r>
        <w:rPr>
          <w:color w:val="auto"/>
        </w:rPr>
        <w:br w:type="textWrapping"/>
      </w:r>
      <w:r>
        <w:rPr>
          <w:color w:val="auto"/>
        </w:rPr>
        <w:t xml:space="preserve">    {</w:t>
      </w:r>
      <w:r>
        <w:rPr>
          <w:color w:val="auto"/>
        </w:rPr>
        <w:br w:type="textWrapping"/>
      </w:r>
      <w:r>
        <w:rPr>
          <w:color w:val="auto"/>
        </w:rPr>
        <w:t xml:space="preserve">      "questionText": "2 + 2 = ?",</w:t>
      </w:r>
      <w:r>
        <w:rPr>
          <w:color w:val="auto"/>
        </w:rPr>
        <w:br w:type="textWrapping"/>
      </w:r>
      <w:r>
        <w:rPr>
          <w:color w:val="auto"/>
        </w:rPr>
        <w:t xml:space="preserve">      "options": ["3", "4", "5", "6"],</w:t>
      </w:r>
      <w:r>
        <w:rPr>
          <w:color w:val="auto"/>
        </w:rPr>
        <w:br w:type="textWrapping"/>
      </w:r>
      <w:r>
        <w:rPr>
          <w:color w:val="auto"/>
        </w:rPr>
        <w:t xml:space="preserve">      "correctAnswer": "4"</w:t>
      </w:r>
      <w:r>
        <w:rPr>
          <w:color w:val="auto"/>
        </w:rPr>
        <w:br w:type="textWrapping"/>
      </w:r>
      <w:r>
        <w:rPr>
          <w:color w:val="auto"/>
        </w:rPr>
        <w:t xml:space="preserve">    }</w:t>
      </w:r>
      <w:r>
        <w:rPr>
          <w:color w:val="auto"/>
        </w:rPr>
        <w:br w:type="textWrapping"/>
      </w:r>
      <w:r>
        <w:rPr>
          <w:color w:val="auto"/>
        </w:rPr>
        <w:t xml:space="preserve">  ]</w:t>
      </w:r>
      <w:r>
        <w:rPr>
          <w:color w:val="auto"/>
        </w:rPr>
        <w:br w:type="textWrapping"/>
      </w:r>
      <w:r>
        <w:rPr>
          <w:color w:val="auto"/>
        </w:rPr>
        <w:t>}</w:t>
      </w:r>
    </w:p>
    <w:p w14:paraId="72CF67BC">
      <w:pPr>
        <w:rPr>
          <w:color w:val="auto"/>
        </w:rPr>
      </w:pPr>
    </w:p>
    <w:p w14:paraId="12195F8C">
      <w:pPr>
        <w:rPr>
          <w:color w:val="auto"/>
        </w:rPr>
      </w:pPr>
    </w:p>
    <w:p w14:paraId="6131B1C1">
      <w:pPr>
        <w:rPr>
          <w:rFonts w:hint="default"/>
          <w:color w:val="auto"/>
          <w:lang w:val="en-IN"/>
        </w:rPr>
      </w:pPr>
      <w:r>
        <w:rPr>
          <w:color w:val="auto"/>
        </w:rPr>
        <w:drawing>
          <wp:inline distT="0" distB="0" distL="114300" distR="114300">
            <wp:extent cx="5415280" cy="3641725"/>
            <wp:effectExtent l="0" t="0" r="10160" b="635"/>
            <wp:docPr id="1" name="Picture 1" descr="Screenshot 2025-06-18 10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8 1037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br w:type="textWrapping"/>
      </w:r>
      <w:r>
        <w:rPr>
          <w:rFonts w:hint="default"/>
          <w:color w:val="auto"/>
          <w:lang w:val="en-IN"/>
        </w:rPr>
        <w:drawing>
          <wp:inline distT="0" distB="0" distL="114300" distR="114300">
            <wp:extent cx="5792470" cy="3258820"/>
            <wp:effectExtent l="0" t="0" r="13970" b="2540"/>
            <wp:docPr id="2" name="Picture 2" descr="Screenshot 2025-06-18 10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8 1039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8B11">
      <w:pPr>
        <w:pStyle w:val="3"/>
        <w:rPr>
          <w:color w:val="auto"/>
        </w:rPr>
      </w:pPr>
    </w:p>
    <w:p w14:paraId="206410A2">
      <w:pPr>
        <w:pStyle w:val="3"/>
        <w:rPr>
          <w:color w:val="auto"/>
        </w:rPr>
      </w:pPr>
    </w:p>
    <w:p w14:paraId="38D607B2">
      <w:pPr>
        <w:pStyle w:val="3"/>
        <w:rPr>
          <w:color w:val="auto"/>
        </w:rPr>
      </w:pPr>
    </w:p>
    <w:p w14:paraId="43E0F314">
      <w:pPr>
        <w:pStyle w:val="3"/>
        <w:rPr>
          <w:color w:val="auto"/>
        </w:rPr>
      </w:pPr>
      <w:r>
        <w:rPr>
          <w:rFonts w:hint="default"/>
          <w:color w:val="auto"/>
          <w:lang w:val="en-IN"/>
        </w:rPr>
        <w:t>4</w:t>
      </w:r>
      <w:r>
        <w:rPr>
          <w:color w:val="auto"/>
        </w:rPr>
        <w:t>. Get All Quizzes</w:t>
      </w:r>
    </w:p>
    <w:p w14:paraId="04A055B1">
      <w:pPr>
        <w:rPr>
          <w:color w:val="auto"/>
        </w:rPr>
      </w:pPr>
      <w:r>
        <w:rPr>
          <w:color w:val="auto"/>
        </w:rPr>
        <w:t>Method: GET</w:t>
      </w:r>
      <w:r>
        <w:rPr>
          <w:color w:val="auto"/>
        </w:rPr>
        <w:br w:type="textWrapping"/>
      </w:r>
      <w:r>
        <w:rPr>
          <w:color w:val="auto"/>
        </w:rPr>
        <w:t>URL: /api/quiz/all</w:t>
      </w:r>
    </w:p>
    <w:p w14:paraId="357F5591">
      <w:r>
        <w:drawing>
          <wp:inline distT="0" distB="0" distL="114300" distR="114300">
            <wp:extent cx="6196330" cy="3484245"/>
            <wp:effectExtent l="0" t="0" r="635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7F96">
      <w:r>
        <w:rPr>
          <w:rFonts w:hint="default"/>
          <w:color w:val="auto"/>
          <w:lang w:val="en-IN"/>
        </w:rPr>
        <w:drawing>
          <wp:inline distT="0" distB="0" distL="114300" distR="114300">
            <wp:extent cx="6193155" cy="3484245"/>
            <wp:effectExtent l="0" t="0" r="9525" b="5715"/>
            <wp:docPr id="4" name="Picture 4" descr="Screenshot 2025-06-18 10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8 1039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370">
      <w:pPr>
        <w:rPr>
          <w:color w:val="auto"/>
        </w:rPr>
      </w:pPr>
    </w:p>
    <w:p w14:paraId="4A1F56F4">
      <w:pPr>
        <w:rPr>
          <w:color w:val="auto"/>
        </w:rPr>
      </w:pPr>
    </w:p>
    <w:p w14:paraId="1ECB3C36">
      <w:pPr>
        <w:rPr>
          <w:color w:val="auto"/>
        </w:rPr>
      </w:pPr>
    </w:p>
    <w:p w14:paraId="5EB78EBB">
      <w:pPr>
        <w:rPr>
          <w:color w:val="auto"/>
        </w:rPr>
      </w:pPr>
    </w:p>
    <w:p w14:paraId="7964217E">
      <w:pPr>
        <w:rPr>
          <w:color w:val="auto"/>
        </w:rPr>
      </w:pPr>
    </w:p>
    <w:p w14:paraId="33E4B20C">
      <w:pPr>
        <w:rPr>
          <w:color w:val="auto"/>
        </w:rPr>
      </w:pPr>
    </w:p>
    <w:p w14:paraId="7EF8EC90">
      <w:pPr>
        <w:rPr>
          <w:color w:val="auto"/>
        </w:rPr>
      </w:pPr>
    </w:p>
    <w:p w14:paraId="0DAB5C2F">
      <w:pPr>
        <w:rPr>
          <w:color w:val="auto"/>
        </w:rPr>
      </w:pPr>
    </w:p>
    <w:p w14:paraId="46321EEF">
      <w:pPr>
        <w:rPr>
          <w:color w:val="auto"/>
        </w:rPr>
      </w:pPr>
    </w:p>
    <w:p w14:paraId="73A8EDBA">
      <w:pPr>
        <w:rPr>
          <w:color w:val="auto"/>
        </w:rPr>
      </w:pPr>
    </w:p>
    <w:p w14:paraId="43D1284C">
      <w:pPr>
        <w:rPr>
          <w:color w:val="auto"/>
        </w:rPr>
      </w:pPr>
    </w:p>
    <w:p w14:paraId="4DF9741E">
      <w:pPr>
        <w:rPr>
          <w:color w:val="auto"/>
        </w:rPr>
      </w:pPr>
    </w:p>
    <w:p w14:paraId="3AA091D5">
      <w:pPr>
        <w:rPr>
          <w:color w:val="auto"/>
        </w:rPr>
      </w:pPr>
    </w:p>
    <w:p w14:paraId="70FF1C84">
      <w:pPr>
        <w:rPr>
          <w:color w:val="auto"/>
        </w:rPr>
      </w:pPr>
    </w:p>
    <w:p w14:paraId="47177DFE">
      <w:pPr>
        <w:rPr>
          <w:color w:val="auto"/>
        </w:rPr>
      </w:pPr>
    </w:p>
    <w:p w14:paraId="7F4A67C3">
      <w:pPr>
        <w:pStyle w:val="3"/>
        <w:rPr>
          <w:color w:val="auto"/>
        </w:rPr>
      </w:pPr>
      <w:r>
        <w:rPr>
          <w:rFonts w:hint="default"/>
          <w:color w:val="auto"/>
          <w:lang w:val="en-IN"/>
        </w:rPr>
        <w:t>5</w:t>
      </w:r>
      <w:r>
        <w:rPr>
          <w:color w:val="auto"/>
        </w:rPr>
        <w:t>. Attempt a Quiz</w:t>
      </w:r>
    </w:p>
    <w:p w14:paraId="2B204503">
      <w:pPr>
        <w:rPr>
          <w:rFonts w:hint="default"/>
          <w:color w:val="auto"/>
        </w:rPr>
      </w:pPr>
      <w:r>
        <w:rPr>
          <w:color w:val="auto"/>
        </w:rPr>
        <w:t>Method: POST</w:t>
      </w:r>
      <w:r>
        <w:rPr>
          <w:color w:val="auto"/>
        </w:rPr>
        <w:br w:type="textWrapping"/>
      </w:r>
      <w:r>
        <w:rPr>
          <w:color w:val="auto"/>
        </w:rPr>
        <w:t xml:space="preserve">URL: </w:t>
      </w:r>
      <w:r>
        <w:rPr>
          <w:rFonts w:hint="default"/>
          <w:color w:val="auto"/>
        </w:rPr>
        <w:t>http://localhost:5000/api/quiz/attempt/68524a030be5590c29d2a9e3</w:t>
      </w:r>
      <w:r>
        <w:rPr>
          <w:color w:val="auto"/>
        </w:rPr>
        <w:br w:type="textWrapping"/>
      </w:r>
      <w:r>
        <w:rPr>
          <w:color w:val="auto"/>
        </w:rPr>
        <w:t>Body (JSON):</w:t>
      </w:r>
      <w:r>
        <w:rPr>
          <w:color w:val="auto"/>
        </w:rPr>
        <w:br w:type="textWrapping"/>
      </w:r>
      <w:r>
        <w:rPr>
          <w:color w:val="auto"/>
        </w:rPr>
        <w:t>{</w:t>
      </w:r>
      <w:r>
        <w:rPr>
          <w:color w:val="auto"/>
        </w:rPr>
        <w:br w:type="textWrapping"/>
      </w:r>
      <w:r>
        <w:rPr>
          <w:rFonts w:hint="default"/>
          <w:color w:val="auto"/>
        </w:rPr>
        <w:t xml:space="preserve">  "answers": ["NoSQL", "db.collection.insertOne()", "db.collection.find()", "27017", "Decimal128"]</w:t>
      </w:r>
    </w:p>
    <w:p w14:paraId="614DA4AC">
      <w:pPr>
        <w:rPr>
          <w:color w:val="auto"/>
        </w:rPr>
      </w:pPr>
      <w:r>
        <w:rPr>
          <w:color w:val="auto"/>
        </w:rPr>
        <w:t>}</w:t>
      </w:r>
    </w:p>
    <w:p w14:paraId="440F34D5">
      <w:r>
        <w:drawing>
          <wp:inline distT="0" distB="0" distL="114300" distR="114300">
            <wp:extent cx="5487670" cy="3085465"/>
            <wp:effectExtent l="0" t="0" r="13970" b="825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2B2F">
      <w:r>
        <w:drawing>
          <wp:inline distT="0" distB="0" distL="114300" distR="114300">
            <wp:extent cx="5397500" cy="3035300"/>
            <wp:effectExtent l="0" t="0" r="12700" b="127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30FD">
      <w:pPr>
        <w:rPr>
          <w:color w:val="auto"/>
        </w:rPr>
      </w:pPr>
    </w:p>
    <w:p w14:paraId="60BDDF14">
      <w:pPr>
        <w:rPr>
          <w:color w:val="auto"/>
        </w:rPr>
      </w:pPr>
    </w:p>
    <w:p w14:paraId="35949277">
      <w:pPr>
        <w:pStyle w:val="3"/>
        <w:rPr>
          <w:color w:val="auto"/>
        </w:rPr>
      </w:pPr>
      <w:r>
        <w:rPr>
          <w:rFonts w:hint="default"/>
          <w:color w:val="auto"/>
          <w:lang w:val="en-IN"/>
        </w:rPr>
        <w:t>6</w:t>
      </w:r>
      <w:r>
        <w:rPr>
          <w:color w:val="auto"/>
        </w:rPr>
        <w:t>. View Past Attempts</w:t>
      </w:r>
    </w:p>
    <w:p w14:paraId="4E9EE0DB">
      <w:pPr>
        <w:rPr>
          <w:color w:val="auto"/>
        </w:rPr>
      </w:pPr>
      <w:r>
        <w:rPr>
          <w:color w:val="auto"/>
        </w:rPr>
        <w:t>Method: GET</w:t>
      </w:r>
      <w:r>
        <w:rPr>
          <w:color w:val="auto"/>
        </w:rPr>
        <w:br w:type="textWrapping"/>
      </w:r>
      <w:r>
        <w:rPr>
          <w:color w:val="auto"/>
        </w:rPr>
        <w:t>URL: /api/quiz/attempts</w:t>
      </w:r>
    </w:p>
    <w:p w14:paraId="24C0EE97">
      <w:r>
        <w:drawing>
          <wp:inline distT="0" distB="0" distL="114300" distR="114300">
            <wp:extent cx="6196330" cy="3484245"/>
            <wp:effectExtent l="0" t="0" r="6350" b="571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96330" cy="3484245"/>
            <wp:effectExtent l="0" t="0" r="6350" b="571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47652">
      <w:pPr>
        <w:pStyle w:val="3"/>
        <w:numPr>
          <w:numId w:val="0"/>
        </w:numPr>
        <w:rPr>
          <w:rFonts w:hint="default"/>
          <w:lang w:val="en-IN"/>
        </w:rPr>
      </w:pPr>
      <w:r>
        <w:rPr>
          <w:rFonts w:hint="default"/>
          <w:color w:val="auto"/>
          <w:lang w:val="en-IN"/>
        </w:rPr>
        <w:t>7.Invalid QuizId</w:t>
      </w:r>
      <w:r>
        <w:rPr>
          <w:rFonts w:hint="default"/>
          <w:color w:val="auto"/>
          <w:lang w:val="en-IN"/>
        </w:rPr>
        <w:br w:type="textWrapping"/>
      </w:r>
      <w:r>
        <w:drawing>
          <wp:inline distT="0" distB="0" distL="114300" distR="114300">
            <wp:extent cx="6191885" cy="3494405"/>
            <wp:effectExtent l="0" t="0" r="10795" b="1079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327D">
      <w:pPr>
        <w:pStyle w:val="2"/>
        <w:rPr>
          <w:color w:val="auto"/>
        </w:rPr>
      </w:pPr>
    </w:p>
    <w:p w14:paraId="487B9F4F">
      <w:pPr>
        <w:pStyle w:val="2"/>
        <w:rPr>
          <w:color w:val="auto"/>
        </w:rPr>
      </w:pPr>
    </w:p>
    <w:p w14:paraId="2FDACD66">
      <w:pPr>
        <w:pStyle w:val="2"/>
        <w:rPr>
          <w:color w:val="auto"/>
        </w:rPr>
      </w:pPr>
    </w:p>
    <w:p w14:paraId="5FB2F485">
      <w:pPr>
        <w:pStyle w:val="2"/>
        <w:rPr>
          <w:color w:val="auto"/>
        </w:rPr>
      </w:pPr>
    </w:p>
    <w:p w14:paraId="0169BC87">
      <w:pPr>
        <w:pStyle w:val="2"/>
        <w:rPr>
          <w:color w:val="auto"/>
        </w:rPr>
      </w:pPr>
    </w:p>
    <w:p w14:paraId="270D78D9">
      <w:pPr>
        <w:pStyle w:val="2"/>
        <w:rPr>
          <w:color w:val="auto"/>
        </w:rPr>
      </w:pPr>
    </w:p>
    <w:p w14:paraId="7ADA8A9C">
      <w:pPr>
        <w:pStyle w:val="2"/>
        <w:rPr>
          <w:color w:val="auto"/>
        </w:rPr>
      </w:pPr>
    </w:p>
    <w:p w14:paraId="07C584A6"/>
    <w:p w14:paraId="16791427">
      <w:pPr>
        <w:pStyle w:val="2"/>
        <w:rPr>
          <w:color w:val="auto"/>
        </w:rPr>
      </w:pPr>
      <w:r>
        <w:rPr>
          <w:color w:val="auto"/>
        </w:rPr>
        <w:t>Sample Test Results Summary</w:t>
      </w:r>
    </w:p>
    <w:tbl>
      <w:tblPr>
        <w:tblStyle w:val="12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440"/>
        <w:gridCol w:w="1440"/>
        <w:gridCol w:w="1440"/>
        <w:gridCol w:w="1452"/>
        <w:gridCol w:w="1428"/>
      </w:tblGrid>
      <w:tr w14:paraId="596546E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1440" w:type="dxa"/>
          </w:tcPr>
          <w:p w14:paraId="74ABA1AD">
            <w:pPr>
              <w:rPr>
                <w:color w:val="auto"/>
              </w:rPr>
            </w:pPr>
            <w:r>
              <w:rPr>
                <w:color w:val="auto"/>
              </w:rPr>
              <w:t>Test Case No.</w:t>
            </w:r>
          </w:p>
        </w:tc>
        <w:tc>
          <w:tcPr>
            <w:tcW w:w="1440" w:type="dxa"/>
          </w:tcPr>
          <w:p w14:paraId="79F03064">
            <w:pPr>
              <w:rPr>
                <w:color w:val="auto"/>
              </w:rPr>
            </w:pPr>
            <w:r>
              <w:rPr>
                <w:color w:val="auto"/>
              </w:rPr>
              <w:t>API Endpoint</w:t>
            </w:r>
          </w:p>
        </w:tc>
        <w:tc>
          <w:tcPr>
            <w:tcW w:w="1440" w:type="dxa"/>
          </w:tcPr>
          <w:p w14:paraId="403C0CBD">
            <w:pPr>
              <w:rPr>
                <w:color w:val="auto"/>
              </w:rPr>
            </w:pPr>
            <w:r>
              <w:rPr>
                <w:color w:val="auto"/>
              </w:rPr>
              <w:t>Method</w:t>
            </w:r>
          </w:p>
        </w:tc>
        <w:tc>
          <w:tcPr>
            <w:tcW w:w="1440" w:type="dxa"/>
          </w:tcPr>
          <w:p w14:paraId="4E469EE4">
            <w:pPr>
              <w:rPr>
                <w:color w:val="auto"/>
              </w:rPr>
            </w:pPr>
            <w:r>
              <w:rPr>
                <w:color w:val="auto"/>
              </w:rPr>
              <w:t>Input Provided</w:t>
            </w:r>
          </w:p>
        </w:tc>
        <w:tc>
          <w:tcPr>
            <w:tcW w:w="1452" w:type="dxa"/>
          </w:tcPr>
          <w:p w14:paraId="29BC7CA3">
            <w:pPr>
              <w:rPr>
                <w:color w:val="auto"/>
              </w:rPr>
            </w:pPr>
            <w:r>
              <w:rPr>
                <w:color w:val="auto"/>
              </w:rPr>
              <w:t>Expected Output</w:t>
            </w:r>
          </w:p>
        </w:tc>
        <w:tc>
          <w:tcPr>
            <w:tcW w:w="1428" w:type="dxa"/>
          </w:tcPr>
          <w:p w14:paraId="722AF641">
            <w:pPr>
              <w:rPr>
                <w:color w:val="auto"/>
              </w:rPr>
            </w:pPr>
            <w:r>
              <w:rPr>
                <w:color w:val="auto"/>
              </w:rPr>
              <w:t>Result</w:t>
            </w:r>
          </w:p>
        </w:tc>
      </w:tr>
      <w:tr w14:paraId="0EB61B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vAlign w:val="top"/>
          </w:tcPr>
          <w:p w14:paraId="5A1E5BEF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TC-1</w:t>
            </w:r>
          </w:p>
        </w:tc>
        <w:tc>
          <w:tcPr>
            <w:tcW w:w="1440" w:type="dxa"/>
            <w:vAlign w:val="top"/>
          </w:tcPr>
          <w:p w14:paraId="7BCC0C7B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/register</w:t>
            </w:r>
          </w:p>
        </w:tc>
        <w:tc>
          <w:tcPr>
            <w:tcW w:w="1440" w:type="dxa"/>
            <w:vAlign w:val="top"/>
          </w:tcPr>
          <w:p w14:paraId="70BCA31A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POST</w:t>
            </w:r>
          </w:p>
        </w:tc>
        <w:tc>
          <w:tcPr>
            <w:tcW w:w="1440" w:type="dxa"/>
            <w:vAlign w:val="top"/>
          </w:tcPr>
          <w:p w14:paraId="4122EF88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Email,name,password</w:t>
            </w:r>
          </w:p>
        </w:tc>
        <w:tc>
          <w:tcPr>
            <w:tcW w:w="1452" w:type="dxa"/>
            <w:vAlign w:val="top"/>
          </w:tcPr>
          <w:p w14:paraId="4BCAE2FA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User registered</w:t>
            </w:r>
          </w:p>
        </w:tc>
        <w:tc>
          <w:tcPr>
            <w:tcW w:w="1428" w:type="dxa"/>
            <w:vAlign w:val="top"/>
          </w:tcPr>
          <w:p w14:paraId="216CE35E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Cambria" w:cs="Cambria"/>
                <w:kern w:val="0"/>
                <w:sz w:val="22"/>
                <w:szCs w:val="22"/>
                <w:lang w:val="en-US" w:eastAsia="zh-CN" w:bidi="ar"/>
              </w:rPr>
              <w:t>✅</w:t>
            </w:r>
          </w:p>
        </w:tc>
      </w:tr>
      <w:tr w14:paraId="0CEA52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vAlign w:val="top"/>
          </w:tcPr>
          <w:p w14:paraId="4814F2D4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TC-2</w:t>
            </w:r>
          </w:p>
        </w:tc>
        <w:tc>
          <w:tcPr>
            <w:tcW w:w="1440" w:type="dxa"/>
            <w:vAlign w:val="top"/>
          </w:tcPr>
          <w:p w14:paraId="2A8E8929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/login</w:t>
            </w:r>
          </w:p>
        </w:tc>
        <w:tc>
          <w:tcPr>
            <w:tcW w:w="1440" w:type="dxa"/>
            <w:vAlign w:val="top"/>
          </w:tcPr>
          <w:p w14:paraId="633AE1D3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POST</w:t>
            </w:r>
          </w:p>
        </w:tc>
        <w:tc>
          <w:tcPr>
            <w:tcW w:w="1440" w:type="dxa"/>
            <w:vAlign w:val="top"/>
          </w:tcPr>
          <w:p w14:paraId="3A0BE080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Email,password</w:t>
            </w:r>
          </w:p>
        </w:tc>
        <w:tc>
          <w:tcPr>
            <w:tcW w:w="1452" w:type="dxa"/>
            <w:vAlign w:val="top"/>
          </w:tcPr>
          <w:p w14:paraId="5CC2C257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ＭＳ 明朝" w:cs="Times New Roman"/>
                <w:kern w:val="0"/>
                <w:sz w:val="22"/>
                <w:szCs w:val="22"/>
                <w:lang w:val="en-US" w:eastAsia="zh-CN" w:bidi="ar"/>
              </w:rPr>
              <w:t>Log in success</w:t>
            </w:r>
          </w:p>
        </w:tc>
        <w:tc>
          <w:tcPr>
            <w:tcW w:w="1428" w:type="dxa"/>
            <w:vAlign w:val="top"/>
          </w:tcPr>
          <w:p w14:paraId="44611615">
            <w:pPr>
              <w:keepNext w:val="0"/>
              <w:keepLines w:val="0"/>
              <w:widowControl/>
              <w:suppressLineNumbers w:val="0"/>
              <w:spacing w:before="0" w:beforeAutospacing="1" w:after="200" w:afterAutospacing="0" w:line="273" w:lineRule="auto"/>
              <w:ind w:left="0" w:leftChars="0" w:right="0" w:rightChars="0"/>
              <w:jc w:val="left"/>
              <w:rPr>
                <w:color w:val="auto"/>
              </w:rPr>
            </w:pPr>
            <w:r>
              <w:rPr>
                <w:rFonts w:hint="default" w:ascii="Cambria" w:hAnsi="Cambria" w:eastAsia="Cambria" w:cs="Cambria"/>
                <w:kern w:val="0"/>
                <w:sz w:val="22"/>
                <w:szCs w:val="22"/>
                <w:lang w:val="en-US" w:eastAsia="zh-CN" w:bidi="ar"/>
              </w:rPr>
              <w:t>✅</w:t>
            </w:r>
          </w:p>
        </w:tc>
      </w:tr>
      <w:tr w14:paraId="28A54C4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shd w:val="clear"/>
            <w:vAlign w:val="top"/>
          </w:tcPr>
          <w:p w14:paraId="43EBC692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TC-</w:t>
            </w:r>
            <w:r>
              <w:rPr>
                <w:rFonts w:hint="default"/>
                <w:color w:val="auto"/>
                <w:lang w:val="en-IN"/>
              </w:rPr>
              <w:t>3</w:t>
            </w:r>
          </w:p>
        </w:tc>
        <w:tc>
          <w:tcPr>
            <w:tcW w:w="1440" w:type="dxa"/>
            <w:shd w:val="clear"/>
            <w:vAlign w:val="top"/>
          </w:tcPr>
          <w:p w14:paraId="3E74DDC7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/create</w:t>
            </w:r>
          </w:p>
        </w:tc>
        <w:tc>
          <w:tcPr>
            <w:tcW w:w="1440" w:type="dxa"/>
            <w:shd w:val="clear"/>
            <w:vAlign w:val="top"/>
          </w:tcPr>
          <w:p w14:paraId="5CF45499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POST</w:t>
            </w:r>
          </w:p>
        </w:tc>
        <w:tc>
          <w:tcPr>
            <w:tcW w:w="1440" w:type="dxa"/>
            <w:shd w:val="clear"/>
            <w:vAlign w:val="top"/>
          </w:tcPr>
          <w:p w14:paraId="5699D7DF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Valid quiz data</w:t>
            </w:r>
          </w:p>
        </w:tc>
        <w:tc>
          <w:tcPr>
            <w:tcW w:w="1452" w:type="dxa"/>
            <w:shd w:val="clear"/>
            <w:vAlign w:val="top"/>
          </w:tcPr>
          <w:p w14:paraId="5472AFFF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201 Created with quiz JSON</w:t>
            </w:r>
          </w:p>
        </w:tc>
        <w:tc>
          <w:tcPr>
            <w:tcW w:w="1428" w:type="dxa"/>
            <w:shd w:val="clear"/>
            <w:vAlign w:val="top"/>
          </w:tcPr>
          <w:p w14:paraId="5E04EBE7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✅</w:t>
            </w:r>
          </w:p>
        </w:tc>
      </w:tr>
      <w:tr w14:paraId="2A8ED29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shd w:val="clear"/>
            <w:vAlign w:val="top"/>
          </w:tcPr>
          <w:p w14:paraId="00F78EF6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TC-</w:t>
            </w:r>
            <w:r>
              <w:rPr>
                <w:rFonts w:hint="default"/>
                <w:color w:val="auto"/>
                <w:lang w:val="en-IN"/>
              </w:rPr>
              <w:t>4</w:t>
            </w:r>
          </w:p>
        </w:tc>
        <w:tc>
          <w:tcPr>
            <w:tcW w:w="1440" w:type="dxa"/>
            <w:shd w:val="clear"/>
            <w:vAlign w:val="top"/>
          </w:tcPr>
          <w:p w14:paraId="042F4DEB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/all</w:t>
            </w:r>
          </w:p>
        </w:tc>
        <w:tc>
          <w:tcPr>
            <w:tcW w:w="1440" w:type="dxa"/>
            <w:shd w:val="clear"/>
            <w:vAlign w:val="top"/>
          </w:tcPr>
          <w:p w14:paraId="4F63CA0F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GET</w:t>
            </w:r>
          </w:p>
        </w:tc>
        <w:tc>
          <w:tcPr>
            <w:tcW w:w="1440" w:type="dxa"/>
            <w:shd w:val="clear"/>
            <w:vAlign w:val="top"/>
          </w:tcPr>
          <w:p w14:paraId="20E64CEB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None</w:t>
            </w:r>
          </w:p>
        </w:tc>
        <w:tc>
          <w:tcPr>
            <w:tcW w:w="1452" w:type="dxa"/>
            <w:shd w:val="clear"/>
            <w:vAlign w:val="top"/>
          </w:tcPr>
          <w:p w14:paraId="74803323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Array of quizzes</w:t>
            </w:r>
          </w:p>
        </w:tc>
        <w:tc>
          <w:tcPr>
            <w:tcW w:w="1428" w:type="dxa"/>
            <w:shd w:val="clear"/>
            <w:vAlign w:val="top"/>
          </w:tcPr>
          <w:p w14:paraId="521F0008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✅</w:t>
            </w:r>
          </w:p>
        </w:tc>
      </w:tr>
      <w:tr w14:paraId="5FC6EE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shd w:val="clear"/>
            <w:vAlign w:val="top"/>
          </w:tcPr>
          <w:p w14:paraId="657ADEDF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TC-</w:t>
            </w:r>
            <w:r>
              <w:rPr>
                <w:rFonts w:hint="default"/>
                <w:color w:val="auto"/>
                <w:lang w:val="en-IN"/>
              </w:rPr>
              <w:t>5</w:t>
            </w:r>
          </w:p>
        </w:tc>
        <w:tc>
          <w:tcPr>
            <w:tcW w:w="1440" w:type="dxa"/>
            <w:shd w:val="clear"/>
            <w:vAlign w:val="top"/>
          </w:tcPr>
          <w:p w14:paraId="600FD6B7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/attempt</w:t>
            </w:r>
          </w:p>
        </w:tc>
        <w:tc>
          <w:tcPr>
            <w:tcW w:w="1440" w:type="dxa"/>
            <w:shd w:val="clear"/>
            <w:vAlign w:val="top"/>
          </w:tcPr>
          <w:p w14:paraId="28C0445B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POST</w:t>
            </w:r>
          </w:p>
        </w:tc>
        <w:tc>
          <w:tcPr>
            <w:tcW w:w="1440" w:type="dxa"/>
            <w:shd w:val="clear"/>
            <w:vAlign w:val="top"/>
          </w:tcPr>
          <w:p w14:paraId="7F7855A1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Correct answers</w:t>
            </w:r>
          </w:p>
        </w:tc>
        <w:tc>
          <w:tcPr>
            <w:tcW w:w="1452" w:type="dxa"/>
            <w:shd w:val="clear"/>
            <w:vAlign w:val="top"/>
          </w:tcPr>
          <w:p w14:paraId="4838D77B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Score = full marks</w:t>
            </w:r>
          </w:p>
        </w:tc>
        <w:tc>
          <w:tcPr>
            <w:tcW w:w="1428" w:type="dxa"/>
            <w:shd w:val="clear"/>
            <w:vAlign w:val="top"/>
          </w:tcPr>
          <w:p w14:paraId="5C357D39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✅</w:t>
            </w:r>
          </w:p>
        </w:tc>
      </w:tr>
      <w:tr w14:paraId="0B5C3A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shd w:val="clear"/>
            <w:vAlign w:val="top"/>
          </w:tcPr>
          <w:p w14:paraId="1D64504C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TC-</w:t>
            </w:r>
            <w:r>
              <w:rPr>
                <w:rFonts w:hint="default"/>
                <w:color w:val="auto"/>
                <w:lang w:val="en-IN"/>
              </w:rPr>
              <w:t>6</w:t>
            </w:r>
          </w:p>
        </w:tc>
        <w:tc>
          <w:tcPr>
            <w:tcW w:w="1440" w:type="dxa"/>
            <w:shd w:val="clear"/>
            <w:vAlign w:val="top"/>
          </w:tcPr>
          <w:p w14:paraId="5318046B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/attempts</w:t>
            </w:r>
          </w:p>
        </w:tc>
        <w:tc>
          <w:tcPr>
            <w:tcW w:w="1440" w:type="dxa"/>
            <w:shd w:val="clear"/>
            <w:vAlign w:val="top"/>
          </w:tcPr>
          <w:p w14:paraId="7E65E7DA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GET</w:t>
            </w:r>
          </w:p>
        </w:tc>
        <w:tc>
          <w:tcPr>
            <w:tcW w:w="1440" w:type="dxa"/>
            <w:shd w:val="clear"/>
            <w:vAlign w:val="top"/>
          </w:tcPr>
          <w:p w14:paraId="4AE061A6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None</w:t>
            </w:r>
          </w:p>
        </w:tc>
        <w:tc>
          <w:tcPr>
            <w:tcW w:w="1452" w:type="dxa"/>
            <w:shd w:val="clear"/>
            <w:vAlign w:val="top"/>
          </w:tcPr>
          <w:p w14:paraId="0127C7BF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List of user attempts</w:t>
            </w:r>
          </w:p>
        </w:tc>
        <w:tc>
          <w:tcPr>
            <w:tcW w:w="1428" w:type="dxa"/>
            <w:shd w:val="clear"/>
            <w:vAlign w:val="top"/>
          </w:tcPr>
          <w:p w14:paraId="6D87AFD7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✅</w:t>
            </w:r>
          </w:p>
        </w:tc>
      </w:tr>
      <w:tr w14:paraId="1E76F69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0" w:type="dxa"/>
            <w:shd w:val="clear"/>
            <w:vAlign w:val="top"/>
          </w:tcPr>
          <w:p w14:paraId="228BC166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TC-</w:t>
            </w:r>
            <w:r>
              <w:rPr>
                <w:rFonts w:hint="default"/>
                <w:color w:val="auto"/>
                <w:lang w:val="en-IN"/>
              </w:rPr>
              <w:t>7</w:t>
            </w:r>
          </w:p>
        </w:tc>
        <w:tc>
          <w:tcPr>
            <w:tcW w:w="1440" w:type="dxa"/>
            <w:shd w:val="clear"/>
            <w:vAlign w:val="top"/>
          </w:tcPr>
          <w:p w14:paraId="0C9A3E16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/attempt</w:t>
            </w:r>
          </w:p>
        </w:tc>
        <w:tc>
          <w:tcPr>
            <w:tcW w:w="1440" w:type="dxa"/>
            <w:shd w:val="clear"/>
            <w:vAlign w:val="top"/>
          </w:tcPr>
          <w:p w14:paraId="52ABC002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POST</w:t>
            </w:r>
          </w:p>
        </w:tc>
        <w:tc>
          <w:tcPr>
            <w:tcW w:w="1440" w:type="dxa"/>
            <w:shd w:val="clear"/>
            <w:vAlign w:val="top"/>
          </w:tcPr>
          <w:p w14:paraId="3F8E47FA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Missing quizId</w:t>
            </w:r>
          </w:p>
        </w:tc>
        <w:tc>
          <w:tcPr>
            <w:tcW w:w="1452" w:type="dxa"/>
            <w:shd w:val="clear"/>
            <w:vAlign w:val="top"/>
          </w:tcPr>
          <w:p w14:paraId="2F080222">
            <w:pPr>
              <w:rPr>
                <w:rFonts w:hint="default" w:asciiTheme="minorHAnsi" w:hAnsiTheme="minorHAnsi" w:eastAsiaTheme="minorEastAsia" w:cstheme="minorBidi"/>
                <w:color w:val="auto"/>
                <w:sz w:val="22"/>
                <w:szCs w:val="22"/>
                <w:lang w:val="en-IN" w:eastAsia="en-US" w:bidi="ar-SA"/>
              </w:rPr>
            </w:pPr>
            <w:r>
              <w:rPr>
                <w:color w:val="auto"/>
              </w:rPr>
              <w:t>404 or error</w:t>
            </w:r>
          </w:p>
        </w:tc>
        <w:tc>
          <w:tcPr>
            <w:tcW w:w="1428" w:type="dxa"/>
            <w:shd w:val="clear"/>
            <w:vAlign w:val="top"/>
          </w:tcPr>
          <w:p w14:paraId="1FA47CF5">
            <w:pPr>
              <w:rPr>
                <w:rFonts w:asciiTheme="minorHAnsi" w:hAnsiTheme="minorHAnsi" w:eastAsiaTheme="minorEastAsia" w:cstheme="minorBidi"/>
                <w:color w:val="auto"/>
                <w:sz w:val="22"/>
                <w:szCs w:val="22"/>
                <w:lang w:val="en-US" w:eastAsia="en-US" w:bidi="ar-SA"/>
              </w:rPr>
            </w:pPr>
            <w:r>
              <w:rPr>
                <w:color w:val="auto"/>
              </w:rPr>
              <w:t>✅</w:t>
            </w:r>
          </w:p>
        </w:tc>
      </w:tr>
    </w:tbl>
    <w:p w14:paraId="69742F24">
      <w:pPr>
        <w:rPr>
          <w:color w:val="auto"/>
        </w:rPr>
      </w:pPr>
      <w:bookmarkStart w:id="0" w:name="_GoBack"/>
      <w:bookmarkEnd w:id="0"/>
    </w:p>
    <w:sectPr>
      <w:pgSz w:w="12240" w:h="15840"/>
      <w:pgMar w:top="1100" w:right="1236" w:bottom="1100" w:left="1236" w:header="720" w:footer="720" w:gutter="0"/>
      <w:pgBorders>
        <w:top w:val="single" w:color="auto" w:sz="8" w:space="1"/>
        <w:left w:val="single" w:color="auto" w:sz="8" w:space="4"/>
        <w:bottom w:val="single" w:color="auto" w:sz="8" w:space="1"/>
        <w:right w:val="single" w:color="auto" w:sz="8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egoe UI Variable Display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28C4DBF5"/>
    <w:multiLevelType w:val="singleLevel"/>
    <w:tmpl w:val="28C4DBF5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CFF7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8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1</Lines>
  <Paragraphs>1</Paragraphs>
  <TotalTime>47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Vara Prasad Vempadapu</cp:lastModifiedBy>
  <dcterms:modified xsi:type="dcterms:W3CDTF">2025-06-18T07:44:51Z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91267CE04A5A443D8B72DF5BBF329605_12</vt:lpwstr>
  </property>
</Properties>
</file>